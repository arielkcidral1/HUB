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F9FEE">
      <w:pPr>
        <w:jc w:val="center"/>
      </w:pPr>
      <w:r>
        <w:rPr>
          <w:b/>
          <w:sz w:val="36"/>
        </w:rPr>
        <w:t>MODELO OFICIAL DE FEEDBACK</w:t>
      </w:r>
    </w:p>
    <w:p w14:paraId="78B05C71">
      <w:r>
        <w:rPr>
          <w:i/>
        </w:rPr>
        <w:t xml:space="preserve">                                                      Gestão de Pessoas – Uso obrigatório pelos gestores</w:t>
      </w:r>
    </w:p>
    <w:p w14:paraId="7AEB1DE6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4550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gridSpan w:val="2"/>
            <w:shd w:val="clear" w:color="auto" w:fill="2E7D32"/>
          </w:tcPr>
          <w:p w14:paraId="1D5ED83B">
            <w:pPr>
              <w:spacing w:after="0" w:line="240" w:lineRule="auto"/>
            </w:pPr>
            <w:r>
              <w:rPr>
                <w:b/>
                <w:color w:val="FFFFFF"/>
              </w:rPr>
              <w:t>1. IDENTIFICAÇÃO</w:t>
            </w:r>
          </w:p>
        </w:tc>
      </w:tr>
      <w:tr w14:paraId="4DB63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F2F2F2"/>
          </w:tcPr>
          <w:p w14:paraId="7170F860">
            <w:pPr>
              <w:spacing w:after="0" w:line="240" w:lineRule="auto"/>
            </w:pPr>
            <w:r>
              <w:rPr>
                <w:b/>
              </w:rPr>
              <w:t>Data do Feedback</w:t>
            </w:r>
          </w:p>
        </w:tc>
        <w:tc>
          <w:tcPr>
            <w:tcW w:w="5112" w:type="dxa"/>
          </w:tcPr>
          <w:p w14:paraId="4C3BFD96">
            <w:pPr>
              <w:spacing w:after="0" w:line="240" w:lineRule="auto"/>
            </w:pPr>
            <w:r>
              <w:t>____/____/______</w:t>
            </w:r>
          </w:p>
        </w:tc>
      </w:tr>
      <w:tr w14:paraId="24F00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F2F2F2"/>
          </w:tcPr>
          <w:p w14:paraId="3413B73A">
            <w:pPr>
              <w:spacing w:after="0" w:line="240" w:lineRule="auto"/>
            </w:pPr>
            <w:r>
              <w:rPr>
                <w:b/>
              </w:rPr>
              <w:t>Unidade</w:t>
            </w:r>
          </w:p>
        </w:tc>
        <w:tc>
          <w:tcPr>
            <w:tcW w:w="5112" w:type="dxa"/>
          </w:tcPr>
          <w:p w14:paraId="1B743748">
            <w:pPr>
              <w:spacing w:after="0" w:line="240" w:lineRule="auto"/>
            </w:pPr>
            <w:r>
              <w:t>___________________________</w:t>
            </w:r>
          </w:p>
        </w:tc>
      </w:tr>
      <w:tr w14:paraId="2CBCF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F2F2F2"/>
          </w:tcPr>
          <w:p w14:paraId="1562D6A9">
            <w:pPr>
              <w:spacing w:after="0" w:line="240" w:lineRule="auto"/>
            </w:pPr>
            <w:r>
              <w:rPr>
                <w:b/>
              </w:rPr>
              <w:t>Gestor Responsável</w:t>
            </w:r>
          </w:p>
        </w:tc>
        <w:tc>
          <w:tcPr>
            <w:tcW w:w="5112" w:type="dxa"/>
          </w:tcPr>
          <w:p w14:paraId="32FA3ADA">
            <w:pPr>
              <w:spacing w:after="0" w:line="240" w:lineRule="auto"/>
            </w:pPr>
            <w:r>
              <w:t>___________________________</w:t>
            </w:r>
          </w:p>
        </w:tc>
      </w:tr>
      <w:tr w14:paraId="6875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F2F2F2"/>
          </w:tcPr>
          <w:p w14:paraId="76254C2D">
            <w:pPr>
              <w:spacing w:after="0" w:line="240" w:lineRule="auto"/>
            </w:pPr>
            <w:r>
              <w:rPr>
                <w:b/>
              </w:rPr>
              <w:t>Colaborador</w:t>
            </w:r>
          </w:p>
        </w:tc>
        <w:tc>
          <w:tcPr>
            <w:tcW w:w="5112" w:type="dxa"/>
          </w:tcPr>
          <w:p w14:paraId="2F9A32B6">
            <w:pPr>
              <w:spacing w:after="0" w:line="240" w:lineRule="auto"/>
            </w:pPr>
            <w:r>
              <w:t>___________________________</w:t>
            </w:r>
          </w:p>
        </w:tc>
      </w:tr>
      <w:tr w14:paraId="178D9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F2F2F2"/>
          </w:tcPr>
          <w:p w14:paraId="087110C0">
            <w:pPr>
              <w:spacing w:after="0" w:line="240" w:lineRule="auto"/>
            </w:pPr>
            <w:r>
              <w:rPr>
                <w:b/>
              </w:rPr>
              <w:t>Cargo</w:t>
            </w:r>
          </w:p>
        </w:tc>
        <w:tc>
          <w:tcPr>
            <w:tcW w:w="5112" w:type="dxa"/>
          </w:tcPr>
          <w:p w14:paraId="3E96958C">
            <w:pPr>
              <w:spacing w:after="0" w:line="240" w:lineRule="auto"/>
            </w:pPr>
            <w:r>
              <w:t>___________________________</w:t>
            </w:r>
          </w:p>
        </w:tc>
      </w:tr>
      <w:tr w14:paraId="11DDD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F2F2F2"/>
          </w:tcPr>
          <w:p w14:paraId="6DBA7F5E">
            <w:pPr>
              <w:spacing w:after="0" w:line="240" w:lineRule="auto"/>
            </w:pPr>
            <w:r>
              <w:rPr>
                <w:b/>
              </w:rPr>
              <w:t>Tempo de Empresa</w:t>
            </w:r>
          </w:p>
        </w:tc>
        <w:tc>
          <w:tcPr>
            <w:tcW w:w="5112" w:type="dxa"/>
          </w:tcPr>
          <w:p w14:paraId="581A6E9C">
            <w:pPr>
              <w:spacing w:after="0" w:line="240" w:lineRule="auto"/>
            </w:pPr>
            <w:r>
              <w:t>___________________________</w:t>
            </w:r>
          </w:p>
        </w:tc>
      </w:tr>
    </w:tbl>
    <w:p w14:paraId="7F37213A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282A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2E7D32"/>
          </w:tcPr>
          <w:p w14:paraId="2B22024B">
            <w:pPr>
              <w:spacing w:after="0" w:line="240" w:lineRule="auto"/>
            </w:pPr>
            <w:r>
              <w:rPr>
                <w:b/>
                <w:color w:val="FFFFFF"/>
              </w:rPr>
              <w:t>2. OBJETIVO DO FEEDBACK</w:t>
            </w:r>
          </w:p>
        </w:tc>
      </w:tr>
      <w:tr w14:paraId="42A5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4962E67B">
            <w:pPr>
              <w:spacing w:after="0" w:line="240" w:lineRule="auto"/>
            </w:pPr>
            <w:r>
              <w:t xml:space="preserve"> </w:t>
            </w:r>
          </w:p>
        </w:tc>
      </w:tr>
      <w:tr w14:paraId="1E88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491171CB">
            <w:pPr>
              <w:spacing w:after="0" w:line="240" w:lineRule="auto"/>
            </w:pPr>
            <w:r>
              <w:t xml:space="preserve"> </w:t>
            </w:r>
          </w:p>
        </w:tc>
      </w:tr>
      <w:tr w14:paraId="3064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44640E0B">
            <w:pPr>
              <w:spacing w:after="0" w:line="240" w:lineRule="auto"/>
            </w:pPr>
            <w:r>
              <w:t xml:space="preserve"> </w:t>
            </w:r>
          </w:p>
        </w:tc>
      </w:tr>
      <w:tr w14:paraId="3C997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42A29188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0A13F6D1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26666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2E7D32"/>
          </w:tcPr>
          <w:p w14:paraId="2234A344">
            <w:pPr>
              <w:spacing w:after="0" w:line="240" w:lineRule="auto"/>
            </w:pPr>
            <w:r>
              <w:rPr>
                <w:b/>
                <w:color w:val="FFFFFF"/>
              </w:rPr>
              <w:t>3. CONTEXTO DO ALINHAMENTO</w:t>
            </w:r>
          </w:p>
        </w:tc>
      </w:tr>
      <w:tr w14:paraId="7A7A0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04A1131F">
            <w:pPr>
              <w:spacing w:after="0" w:line="240" w:lineRule="auto"/>
            </w:pPr>
            <w:r>
              <w:t xml:space="preserve"> </w:t>
            </w:r>
          </w:p>
        </w:tc>
      </w:tr>
      <w:tr w14:paraId="455D8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1239CDEF">
            <w:pPr>
              <w:spacing w:after="0" w:line="240" w:lineRule="auto"/>
            </w:pPr>
            <w:r>
              <w:t xml:space="preserve"> </w:t>
            </w:r>
          </w:p>
        </w:tc>
      </w:tr>
      <w:tr w14:paraId="376F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4E445B2C">
            <w:pPr>
              <w:spacing w:after="0" w:line="240" w:lineRule="auto"/>
            </w:pPr>
            <w:r>
              <w:t xml:space="preserve"> </w:t>
            </w:r>
          </w:p>
        </w:tc>
      </w:tr>
      <w:tr w14:paraId="7277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6E956901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7F3BC7E2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1B73A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2E7D32"/>
          </w:tcPr>
          <w:p w14:paraId="7D274C97">
            <w:pPr>
              <w:spacing w:after="0" w:line="240" w:lineRule="auto"/>
            </w:pPr>
            <w:r>
              <w:rPr>
                <w:b/>
                <w:color w:val="FFFFFF"/>
              </w:rPr>
              <w:t>4. PONTOS POSITIVOS (FORTALEZAS)</w:t>
            </w:r>
          </w:p>
        </w:tc>
      </w:tr>
      <w:tr w14:paraId="2569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567A8544">
            <w:pPr>
              <w:spacing w:after="0" w:line="240" w:lineRule="auto"/>
            </w:pPr>
            <w:r>
              <w:t xml:space="preserve">• </w:t>
            </w:r>
          </w:p>
        </w:tc>
      </w:tr>
      <w:tr w14:paraId="00FA2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2301CAA3">
            <w:pPr>
              <w:spacing w:after="0" w:line="240" w:lineRule="auto"/>
            </w:pPr>
            <w:r>
              <w:t xml:space="preserve">• </w:t>
            </w:r>
          </w:p>
        </w:tc>
      </w:tr>
      <w:tr w14:paraId="21A9E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792C66B1">
            <w:pPr>
              <w:spacing w:after="0" w:line="240" w:lineRule="auto"/>
            </w:pPr>
            <w:r>
              <w:t xml:space="preserve">• </w:t>
            </w:r>
          </w:p>
        </w:tc>
      </w:tr>
    </w:tbl>
    <w:p w14:paraId="2F071177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09B5C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2E7D32"/>
          </w:tcPr>
          <w:p w14:paraId="08001694">
            <w:pPr>
              <w:spacing w:after="0" w:line="240" w:lineRule="auto"/>
            </w:pPr>
            <w:r>
              <w:rPr>
                <w:b/>
                <w:color w:val="FFFFFF"/>
              </w:rPr>
              <w:t>5. PONTOS DE MELHORIA (DESENVOLVIMENTO)</w:t>
            </w:r>
          </w:p>
        </w:tc>
      </w:tr>
      <w:tr w14:paraId="3E56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5444EEE1">
            <w:pPr>
              <w:spacing w:after="0" w:line="240" w:lineRule="auto"/>
            </w:pPr>
            <w:r>
              <w:t xml:space="preserve">• </w:t>
            </w:r>
          </w:p>
        </w:tc>
      </w:tr>
      <w:tr w14:paraId="4F5C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3881A2AE">
            <w:pPr>
              <w:spacing w:after="0" w:line="240" w:lineRule="auto"/>
            </w:pPr>
            <w:r>
              <w:t xml:space="preserve">• </w:t>
            </w:r>
          </w:p>
        </w:tc>
      </w:tr>
      <w:tr w14:paraId="30BEC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6244AA70">
            <w:pPr>
              <w:spacing w:after="0" w:line="240" w:lineRule="auto"/>
            </w:pPr>
            <w:r>
              <w:t xml:space="preserve">• </w:t>
            </w:r>
          </w:p>
        </w:tc>
      </w:tr>
    </w:tbl>
    <w:p w14:paraId="2CEBF315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3C52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2E7D32"/>
          </w:tcPr>
          <w:p w14:paraId="5313585A">
            <w:pPr>
              <w:spacing w:after="0" w:line="240" w:lineRule="auto"/>
            </w:pPr>
            <w:r>
              <w:rPr>
                <w:b/>
                <w:color w:val="FFFFFF"/>
              </w:rPr>
              <w:t>6. EXPECTATIVA DA EMPRESA (FREDY PNEUS)</w:t>
            </w:r>
          </w:p>
        </w:tc>
      </w:tr>
      <w:tr w14:paraId="39789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503F1459">
            <w:pPr>
              <w:spacing w:after="0" w:line="240" w:lineRule="auto"/>
            </w:pPr>
            <w:r>
              <w:t>• Organização e cumprimento de processos</w:t>
            </w:r>
          </w:p>
        </w:tc>
      </w:tr>
      <w:tr w14:paraId="706A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01155A22">
            <w:pPr>
              <w:spacing w:after="0" w:line="240" w:lineRule="auto"/>
            </w:pPr>
            <w:r>
              <w:t>• Senso de urgência e responsabilidade</w:t>
            </w:r>
          </w:p>
        </w:tc>
      </w:tr>
      <w:tr w14:paraId="1EE85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1EFF4712">
            <w:pPr>
              <w:spacing w:after="0" w:line="240" w:lineRule="auto"/>
            </w:pPr>
            <w:r>
              <w:t>• Comunicação rápida com a liderança</w:t>
            </w:r>
          </w:p>
        </w:tc>
      </w:tr>
      <w:tr w14:paraId="27A5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4803F4FD">
            <w:pPr>
              <w:spacing w:after="0" w:line="240" w:lineRule="auto"/>
            </w:pPr>
            <w:r>
              <w:t>• Comprometimento com resultados</w:t>
            </w:r>
          </w:p>
        </w:tc>
      </w:tr>
      <w:tr w14:paraId="0C4D0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3F0A001C">
            <w:pPr>
              <w:spacing w:after="0" w:line="240" w:lineRule="auto"/>
            </w:pPr>
            <w:r>
              <w:t>• Evolução técnica e comportamental</w:t>
            </w:r>
          </w:p>
        </w:tc>
      </w:tr>
      <w:tr w14:paraId="3341A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2028462D">
            <w:pPr>
              <w:spacing w:after="0" w:line="240" w:lineRule="auto"/>
            </w:pPr>
            <w:r>
              <w:t>• Outras expectativas: ______________________________________________</w:t>
            </w:r>
          </w:p>
        </w:tc>
      </w:tr>
    </w:tbl>
    <w:p w14:paraId="04AC715E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42DF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2E7D32"/>
          </w:tcPr>
          <w:p w14:paraId="4357940B">
            <w:pPr>
              <w:spacing w:after="0" w:line="240" w:lineRule="auto"/>
            </w:pPr>
            <w:r>
              <w:rPr>
                <w:b/>
                <w:color w:val="FFFFFF"/>
              </w:rPr>
              <w:t>7. EXPECTATIVA DO COLABORADOR</w:t>
            </w:r>
          </w:p>
        </w:tc>
      </w:tr>
      <w:tr w14:paraId="3E961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3809AB2C">
            <w:pPr>
              <w:spacing w:after="0" w:line="240" w:lineRule="auto"/>
            </w:pPr>
            <w:r>
              <w:t>• Desenvolvimento profissional</w:t>
            </w:r>
          </w:p>
        </w:tc>
      </w:tr>
      <w:tr w14:paraId="1C602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646C0D51">
            <w:pPr>
              <w:spacing w:after="0" w:line="240" w:lineRule="auto"/>
            </w:pPr>
            <w:r>
              <w:t>• Oportunidade de crescimento</w:t>
            </w:r>
          </w:p>
        </w:tc>
      </w:tr>
      <w:tr w14:paraId="1387E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355A8511">
            <w:pPr>
              <w:spacing w:after="0" w:line="240" w:lineRule="auto"/>
            </w:pPr>
            <w:r>
              <w:t>• Reconhecimento</w:t>
            </w:r>
          </w:p>
        </w:tc>
      </w:tr>
      <w:tr w14:paraId="0284F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1B03655D">
            <w:pPr>
              <w:spacing w:after="0" w:line="240" w:lineRule="auto"/>
            </w:pPr>
            <w:r>
              <w:t>• Outros pontos: ______________________________________________</w:t>
            </w:r>
          </w:p>
        </w:tc>
      </w:tr>
    </w:tbl>
    <w:p w14:paraId="6A1DD201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453EA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gridSpan w:val="3"/>
            <w:shd w:val="clear" w:color="auto" w:fill="2E7D32"/>
          </w:tcPr>
          <w:p w14:paraId="07B3D277">
            <w:pPr>
              <w:spacing w:after="0" w:line="240" w:lineRule="auto"/>
            </w:pPr>
            <w:r>
              <w:rPr>
                <w:b/>
                <w:color w:val="FFFFFF"/>
              </w:rPr>
              <w:t>8. PLANO DE AÇÃO (OBRIGATÓRIO)</w:t>
            </w:r>
          </w:p>
        </w:tc>
      </w:tr>
      <w:tr w14:paraId="7E41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  <w:shd w:val="clear" w:color="auto" w:fill="0D47A1"/>
          </w:tcPr>
          <w:p w14:paraId="1D517BBE">
            <w:pPr>
              <w:spacing w:after="0" w:line="240" w:lineRule="auto"/>
            </w:pPr>
            <w:r>
              <w:rPr>
                <w:b/>
                <w:color w:val="FFFFFF"/>
              </w:rPr>
              <w:t>Ação</w:t>
            </w:r>
          </w:p>
        </w:tc>
        <w:tc>
          <w:tcPr>
            <w:tcW w:w="3408" w:type="dxa"/>
            <w:shd w:val="clear" w:color="auto" w:fill="0D47A1"/>
          </w:tcPr>
          <w:p w14:paraId="20EC8793">
            <w:pPr>
              <w:spacing w:after="0" w:line="240" w:lineRule="auto"/>
            </w:pPr>
            <w:r>
              <w:rPr>
                <w:b/>
                <w:color w:val="FFFFFF"/>
              </w:rPr>
              <w:t>Prazo</w:t>
            </w:r>
          </w:p>
        </w:tc>
        <w:tc>
          <w:tcPr>
            <w:tcW w:w="3408" w:type="dxa"/>
            <w:shd w:val="clear" w:color="auto" w:fill="0D47A1"/>
          </w:tcPr>
          <w:p w14:paraId="3A902A65">
            <w:pPr>
              <w:spacing w:after="0" w:line="240" w:lineRule="auto"/>
            </w:pPr>
            <w:r>
              <w:rPr>
                <w:b/>
                <w:color w:val="FFFFFF"/>
              </w:rPr>
              <w:t>Responsável</w:t>
            </w:r>
          </w:p>
        </w:tc>
      </w:tr>
      <w:tr w14:paraId="5D750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7D557A9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3408" w:type="dxa"/>
          </w:tcPr>
          <w:p w14:paraId="108185F5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3408" w:type="dxa"/>
          </w:tcPr>
          <w:p w14:paraId="26D40D5E">
            <w:pPr>
              <w:spacing w:after="0" w:line="240" w:lineRule="auto"/>
            </w:pPr>
            <w:r>
              <w:t xml:space="preserve"> </w:t>
            </w:r>
          </w:p>
        </w:tc>
      </w:tr>
      <w:tr w14:paraId="7D191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A4C5970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3408" w:type="dxa"/>
          </w:tcPr>
          <w:p w14:paraId="3FF1F1CF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3408" w:type="dxa"/>
          </w:tcPr>
          <w:p w14:paraId="7C6208AD">
            <w:pPr>
              <w:spacing w:after="0" w:line="240" w:lineRule="auto"/>
            </w:pPr>
            <w:r>
              <w:t xml:space="preserve"> </w:t>
            </w:r>
          </w:p>
        </w:tc>
      </w:tr>
      <w:tr w14:paraId="74E20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66B3270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3408" w:type="dxa"/>
          </w:tcPr>
          <w:p w14:paraId="6E73A68F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3408" w:type="dxa"/>
          </w:tcPr>
          <w:p w14:paraId="5BE56E0F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56A221D0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50FEB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2E7D32"/>
          </w:tcPr>
          <w:p w14:paraId="245BCB63">
            <w:pPr>
              <w:spacing w:after="0" w:line="240" w:lineRule="auto"/>
            </w:pPr>
            <w:r>
              <w:rPr>
                <w:b/>
                <w:color w:val="FFFFFF"/>
              </w:rPr>
              <w:t>9. ACOMPANHAMENTO</w:t>
            </w:r>
          </w:p>
        </w:tc>
      </w:tr>
      <w:tr w14:paraId="25170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5753F3B5">
            <w:pPr>
              <w:spacing w:after="0" w:line="240" w:lineRule="auto"/>
            </w:pPr>
            <w:r>
              <w:t>☐ 7 dias    ☐ 15 dias    ☐ 30 dias    ☐ Outro: __________</w:t>
            </w:r>
          </w:p>
        </w:tc>
      </w:tr>
    </w:tbl>
    <w:p w14:paraId="4F4C8925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144C9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2E7D32"/>
          </w:tcPr>
          <w:p w14:paraId="7B283DEB">
            <w:pPr>
              <w:spacing w:after="0" w:line="240" w:lineRule="auto"/>
            </w:pPr>
            <w:r>
              <w:rPr>
                <w:b/>
                <w:color w:val="FFFFFF"/>
              </w:rPr>
              <w:t>10. DIRETRIZ DE GESTÃO (PADRÃO FREDY)</w:t>
            </w:r>
          </w:p>
        </w:tc>
      </w:tr>
      <w:tr w14:paraId="5A62B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5020032B">
            <w:pPr>
              <w:spacing w:after="0" w:line="240" w:lineRule="auto"/>
            </w:pPr>
            <w:r>
              <w:t>Na Fredy Pneus, acreditamos que o feedback é uma ferramenta de desenvolvimento contínuo, alinhamento de expectativas e fortalecimento da cultura organizacional.</w:t>
            </w:r>
          </w:p>
        </w:tc>
      </w:tr>
      <w:tr w14:paraId="5AE36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25980561">
            <w:pPr>
              <w:spacing w:after="0" w:line="240" w:lineRule="auto"/>
            </w:pPr>
            <w:r>
              <w:t>Nosso objetivo é garantir clareza, respeito e evolução constante, promovendo um ambiente de alta performance, responsabilidade e crescimento profissional.</w:t>
            </w:r>
          </w:p>
        </w:tc>
      </w:tr>
    </w:tbl>
    <w:p w14:paraId="2648E4C5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01F52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2E7D32"/>
          </w:tcPr>
          <w:p w14:paraId="0A0E2BE5">
            <w:pPr>
              <w:spacing w:after="0" w:line="240" w:lineRule="auto"/>
            </w:pPr>
            <w:r>
              <w:rPr>
                <w:b/>
                <w:color w:val="FFFFFF"/>
              </w:rPr>
              <w:t>11. DECLARAÇÃO</w:t>
            </w:r>
          </w:p>
        </w:tc>
      </w:tr>
      <w:tr w14:paraId="4EA5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349C139D">
            <w:pPr>
              <w:spacing w:after="0" w:line="240" w:lineRule="auto"/>
            </w:pPr>
            <w:r>
              <w:t>Declaro que recebi o feedback de forma clara, compreendi os pontos apresentados e estou ciente das responsabilidades e ações definidas para o meu desenvolvimento dentro da empresa.</w:t>
            </w:r>
          </w:p>
        </w:tc>
      </w:tr>
      <w:tr w14:paraId="6C21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6539BA95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1618BF0C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2B07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4998FC2F">
            <w:pPr>
              <w:spacing w:after="0" w:line="240" w:lineRule="auto"/>
            </w:pPr>
            <w:r>
              <w:t>Assinatura do Colaborador</w:t>
            </w:r>
          </w:p>
        </w:tc>
        <w:tc>
          <w:tcPr>
            <w:tcW w:w="5112" w:type="dxa"/>
          </w:tcPr>
          <w:p w14:paraId="27893A94">
            <w:pPr>
              <w:spacing w:after="0" w:line="240" w:lineRule="auto"/>
            </w:pPr>
            <w:r>
              <w:t>Assinatura do Gestor</w:t>
            </w:r>
          </w:p>
        </w:tc>
      </w:tr>
      <w:tr w14:paraId="68BD0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4E710221">
            <w:pPr>
              <w:spacing w:after="0" w:line="240" w:lineRule="auto"/>
            </w:pPr>
            <w:r>
              <w:t>____________________________________</w:t>
            </w:r>
          </w:p>
        </w:tc>
        <w:tc>
          <w:tcPr>
            <w:tcW w:w="5112" w:type="dxa"/>
          </w:tcPr>
          <w:p w14:paraId="10347E82">
            <w:pPr>
              <w:spacing w:after="0" w:line="240" w:lineRule="auto"/>
            </w:pPr>
            <w:r>
              <w:t>____________________________________</w:t>
            </w:r>
          </w:p>
        </w:tc>
      </w:tr>
    </w:tbl>
    <w:p w14:paraId="4936E955"/>
    <w:sectPr>
      <w:headerReference r:id="rId5" w:type="default"/>
      <w:footerReference r:id="rId6" w:type="default"/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pleSoundTab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5292D">
    <w:pPr>
      <w:pStyle w:val="2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D48C0">
    <w:pPr>
      <w:pStyle w:val="25"/>
    </w:pPr>
    <w:r>
      <w:rPr>
        <w:lang w:val="pt-BR" w:eastAsia="pt-BR"/>
      </w:rPr>
      <w:drawing>
        <wp:inline distT="0" distB="0" distL="0" distR="0">
          <wp:extent cx="971550" cy="8077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4463" cy="8102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rFonts w:hint="default"/>
        <w:lang w:val="pt-BR"/>
      </w:rPr>
      <w:t xml:space="preserve">                    </w:t>
    </w:r>
    <w:r>
      <w:rPr>
        <w:b/>
        <w:sz w:val="24"/>
      </w:rPr>
      <w:t>FREDY PNEUS | FORMULÁRIO DE FEEDBACK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381"/>
    <w:rsid w:val="00651D90"/>
    <w:rsid w:val="008D72D9"/>
    <w:rsid w:val="00AA1D8D"/>
    <w:rsid w:val="00B47730"/>
    <w:rsid w:val="00BD7EFC"/>
    <w:rsid w:val="00CB0664"/>
    <w:rsid w:val="00FC693F"/>
    <w:rsid w:val="57CE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Cabeçalho Char"/>
    <w:basedOn w:val="11"/>
    <w:link w:val="25"/>
    <w:qFormat/>
    <w:uiPriority w:val="99"/>
  </w:style>
  <w:style w:type="character" w:customStyle="1" w:styleId="38">
    <w:name w:val="Rodapé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Título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Título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ítulo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ítulo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Corpo de texto Char"/>
    <w:basedOn w:val="11"/>
    <w:link w:val="16"/>
    <w:qFormat/>
    <w:uiPriority w:val="99"/>
  </w:style>
  <w:style w:type="character" w:customStyle="1" w:styleId="47">
    <w:name w:val="Corpo de texto 2 Char"/>
    <w:basedOn w:val="11"/>
    <w:link w:val="24"/>
    <w:uiPriority w:val="99"/>
  </w:style>
  <w:style w:type="character" w:customStyle="1" w:styleId="48">
    <w:name w:val="Corpo de texto 3 Char"/>
    <w:basedOn w:val="11"/>
    <w:link w:val="22"/>
    <w:uiPriority w:val="99"/>
    <w:rPr>
      <w:sz w:val="16"/>
      <w:szCs w:val="16"/>
    </w:rPr>
  </w:style>
  <w:style w:type="character" w:customStyle="1" w:styleId="49">
    <w:name w:val="Texto de macro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Citação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Título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Título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Título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Título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Título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Título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Citação Intensa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440461-69A3-4C1D-A6DD-619F9885F6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926</Characters>
  <Lines>13</Lines>
  <Paragraphs>3</Paragraphs>
  <TotalTime>2</TotalTime>
  <ScaleCrop>false</ScaleCrop>
  <LinksUpToDate>false</LinksUpToDate>
  <CharactersWithSpaces>1099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2026-04-08T12:37:00Z</dcterms:created>
  <dc:creator>python-docx</dc:creator>
  <dc:description>generated by python-docx</dc:description>
  <cp:lastModifiedBy>Ariel</cp:lastModifiedBy>
  <dcterms:modified xsi:type="dcterms:W3CDTF">2026-06-12T23:00:54Z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eyJoZGlkIjoiNDFiMjllMWNkNWUyMDU2NThmNTNlMDI5YjAwNzIyNjYiLCJ1c2VySWQiOiIxMjM2OTUyMDc3MzAzIn0=</vt:lpwstr>
  </property>
  <property fmtid="{D5CDD505-2E9C-101B-9397-08002B2CF9AE}" pid="3" name="KSOProductBuildVer">
    <vt:lpwstr>1046-12.1.0.26880</vt:lpwstr>
  </property>
  <property fmtid="{D5CDD505-2E9C-101B-9397-08002B2CF9AE}" pid="4" name="ICV">
    <vt:lpwstr>E8F8CC6388334397A301083A1D58EA0B_12</vt:lpwstr>
  </property>
</Properties>
</file>